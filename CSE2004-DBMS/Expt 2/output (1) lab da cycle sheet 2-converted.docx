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bookmarkStart w:id="0" w:name="_GoBack"/>
      <w:bookmarkEnd w:id="0"/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tabs>
          <w:tab w:val="left" w:pos="5113"/>
          <w:tab w:val="left" w:pos="5161"/>
          <w:tab w:val="left" w:pos="5949"/>
          <w:tab w:val="left" w:pos="6088"/>
        </w:tabs>
        <w:spacing w:before="18" w:line="676" w:lineRule="auto"/>
        <w:ind w:left="1008" w:right="370" w:firstLine="42"/>
        <w:rPr>
          <w:rFonts w:hint="default" w:ascii="Times New Roman" w:hAnsi="Times New Roman" w:cs="Times New Roman"/>
          <w:b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CSE2004 – Database Management Systems Registration Number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: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</w:p>
    <w:p>
      <w:pPr>
        <w:tabs>
          <w:tab w:val="left" w:pos="5113"/>
          <w:tab w:val="left" w:pos="5161"/>
          <w:tab w:val="left" w:pos="5949"/>
          <w:tab w:val="left" w:pos="6088"/>
        </w:tabs>
        <w:spacing w:before="18" w:line="676" w:lineRule="auto"/>
        <w:ind w:left="1008" w:right="370" w:firstLine="42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Name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: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</w:p>
    <w:p>
      <w:pPr>
        <w:tabs>
          <w:tab w:val="left" w:pos="5175"/>
          <w:tab w:val="left" w:pos="6193"/>
        </w:tabs>
        <w:spacing w:line="482" w:lineRule="auto"/>
        <w:ind w:left="1008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Slot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: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tabs>
          <w:tab w:val="left" w:pos="5175"/>
        </w:tabs>
        <w:ind w:left="1008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Mobile Number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:</w:t>
      </w:r>
      <w:r>
        <w:rPr>
          <w:rFonts w:hint="default" w:ascii="Times New Roman" w:hAnsi="Times New Roman" w:cs="Times New Roman"/>
          <w:sz w:val="24"/>
          <w:szCs w:val="24"/>
        </w:rPr>
        <w:pict>
          <v:shape id="_x0000_s1027" o:spid="_x0000_s1027" o:spt="202" type="#_x0000_t202" style="position:absolute;left:0pt;margin-left:309.7pt;margin-top:4.1pt;height:19.95pt;width:10.1pt;mso-position-horizontal-relative:margin;z-index:-1641881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 inset="0mm,0mm,0mm,0mm">
              <w:txbxContent>
                <w:p>
                  <w:pPr>
                    <w:spacing w:line="398" w:lineRule="exact"/>
                    <w:rPr>
                      <w:b/>
                      <w:sz w:val="40"/>
                    </w:rPr>
                  </w:pPr>
                  <w:r>
                    <w:rPr>
                      <w:b/>
                      <w:color w:val="6F2F9F"/>
                      <w:spacing w:val="-1"/>
                      <w:w w:val="99"/>
                      <w:sz w:val="40"/>
                    </w:rPr>
                    <w:t>8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cs="Times New Roman"/>
          <w:sz w:val="24"/>
          <w:szCs w:val="24"/>
        </w:rPr>
        <w:pict>
          <v:shape id="_x0000_s1028" o:spid="_x0000_s1028" o:spt="202" type="#_x0000_t202" style="position:absolute;left:0pt;margin-left:400.4pt;margin-top:4.1pt;height:19.95pt;width:10.1pt;mso-position-horizontal-relative:margin;z-index:-1641984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 inset="0mm,0mm,0mm,0mm">
              <w:txbxContent>
                <w:p>
                  <w:pPr>
                    <w:spacing w:line="398" w:lineRule="exact"/>
                    <w:rPr>
                      <w:b/>
                      <w:sz w:val="40"/>
                    </w:rPr>
                  </w:pPr>
                  <w:r>
                    <w:rPr>
                      <w:b/>
                      <w:color w:val="6F2F9F"/>
                      <w:spacing w:val="-1"/>
                      <w:w w:val="99"/>
                      <w:sz w:val="40"/>
                    </w:rPr>
                    <w:t>1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cs="Times New Roman"/>
          <w:sz w:val="24"/>
          <w:szCs w:val="24"/>
        </w:rPr>
        <w:pict>
          <v:shape id="_x0000_s1029" o:spid="_x0000_s1029" o:spt="202" type="#_x0000_t202" style="position:absolute;left:0pt;margin-left:319.75pt;margin-top:4.1pt;height:19.95pt;width:80.65pt;mso-position-horizontal-relative:margin;z-index:-1641984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 inset="0mm,0mm,0mm,0mm">
              <w:txbxContent>
                <w:p>
                  <w:pPr>
                    <w:spacing w:line="398" w:lineRule="exact"/>
                    <w:rPr>
                      <w:b/>
                      <w:sz w:val="40"/>
                    </w:rPr>
                  </w:pPr>
                  <w:r>
                    <w:rPr>
                      <w:b/>
                      <w:color w:val="6F2F9F"/>
                      <w:w w:val="95"/>
                      <w:sz w:val="40"/>
                    </w:rPr>
                    <w:t>44935349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cs="Times New Roman"/>
          <w:sz w:val="24"/>
          <w:szCs w:val="24"/>
        </w:rPr>
        <w:pict>
          <v:shape id="_x0000_s1026" o:spid="_x0000_s1026" style="position:absolute;left:0pt;margin-left:290.6pt;margin-top:-4.55pt;height:36.95pt;width:122.8pt;mso-position-horizontal-relative:margin;z-index:15730688;mso-width-relative:page;mso-height-relative:page;" stroked="f" coordorigin="7152,-91" coordsize="2456,739" path="m9608,63l9360,63,9360,-91,7667,-91,7667,-51,7612,-51,7612,88,7152,88,7152,648,7900,648,7900,410,9573,410,9573,350,9608,350,9608,63xe">
            <v:path arrowok="t"/>
            <v:fill focussize="0,0"/>
            <v:stroke on="f"/>
            <v:imagedata o:title=""/>
            <o:lock v:ext="edit"/>
          </v:shape>
        </w:pic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tabs>
          <w:tab w:val="left" w:pos="5118"/>
          <w:tab w:val="left" w:pos="6227"/>
        </w:tabs>
        <w:ind w:left="1008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RDBMS used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: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color w:val="C00000"/>
          <w:sz w:val="24"/>
          <w:szCs w:val="24"/>
          <w:rtl w:val="0"/>
        </w:rPr>
        <w:t xml:space="preserve">Oracle </w:t>
      </w:r>
    </w:p>
    <w:p>
      <w:pPr>
        <w:tabs>
          <w:tab w:val="left" w:pos="5123"/>
          <w:tab w:val="right" w:pos="6726"/>
        </w:tabs>
        <w:spacing w:before="890"/>
        <w:ind w:left="1008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Cycle Sheet No.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: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b/>
          <w:color w:val="FF0000"/>
          <w:sz w:val="24"/>
          <w:szCs w:val="24"/>
          <w:rtl w:val="0"/>
        </w:rPr>
        <w:t>02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headerReference r:id="rId3" w:type="default"/>
          <w:pgSz w:w="11910" w:h="16840"/>
          <w:pgMar w:top="720" w:right="720" w:bottom="720" w:left="720" w:header="752" w:footer="720" w:gutter="0"/>
          <w:pgNumType w:start="1"/>
          <w:cols w:equalWidth="0" w:num="1">
            <w:col w:w="0"/>
          </w:cols>
        </w:sectPr>
      </w:pPr>
    </w:p>
    <w:p>
      <w:pPr>
        <w:pStyle w:val="2"/>
        <w:ind w:right="1470" w:firstLine="145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Creating Tables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Doctor(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372" w:lineRule="auto"/>
        <w:ind w:left="100" w:right="5533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doc_id varchar(20) primary key, doc_name varchar(30) not null, d_gender char(1),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ck_d_gender check(d_gender = 'M' or d_gender = 'F' or d_gender = 'T'),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372" w:lineRule="auto"/>
        <w:ind w:left="100" w:right="602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d_dob date not null, specialist varchar(25), qualification varchar(15), d_Contact number(20),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9" w:lineRule="auto"/>
        <w:ind w:left="100" w:right="5551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d_Address varchar(50) not null, d_dept_no varchar(20)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72" w:lineRule="auto"/>
        <w:ind w:left="100" w:right="530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Department( dept_no varchar(20) primary key, dept_name varchar(30) not null, room_no varchar(10),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9" w:lineRule="auto"/>
        <w:ind w:left="100" w:right="724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floor number(5), hod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369" w:lineRule="auto"/>
        <w:ind w:left="100" w:right="110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fk_hod foreign key(hod) references Doctor(doc_id), estd_date date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Staff(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372" w:lineRule="auto"/>
        <w:ind w:left="100" w:right="541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staff_id varchar(15) primary key, staff_name varchar(25) not null, category varchar(20), designation varchar(15) not null, s_dob date not null,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9" w:lineRule="auto"/>
        <w:ind w:left="100" w:right="6486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s_contact number(15), s_address varchar(50), s_dept_no varchar(10),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56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fk_s_dept_no foreign key(s_dept_no) references Department(dept_no)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6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7" w:after="0" w:line="240" w:lineRule="auto"/>
        <w:ind w:left="100" w:right="0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Patient(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369" w:lineRule="auto"/>
        <w:ind w:left="100" w:right="5571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pat_id varchar(20) primary key, pat_name varchar(30) not null, p_dob date not null,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100" w:right="0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p_gender varchar(10) not null,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7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ck_p_gender check(p_gender = 'M'or p_gender = 'F' or p_gender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7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='T'),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7" w:after="0" w:line="372" w:lineRule="auto"/>
        <w:ind w:left="100" w:right="564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p_contact number(20), p_address varchar(50) not null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39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372" w:lineRule="auto"/>
        <w:ind w:left="100" w:right="644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In_Patient( ip_id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372" w:lineRule="auto"/>
        <w:ind w:left="100" w:right="6481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doa date not null, primary key(ip_id,doa), bed_no varchar(10),</w:t>
      </w:r>
    </w:p>
    <w:p>
      <w:pPr>
        <w:spacing w:line="372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369" w:lineRule="auto"/>
        <w:ind w:left="100" w:right="729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start_time date, end_time date,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fk_ip_id foreign key (ip_id) references Patient(pat_id)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1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372" w:lineRule="auto"/>
        <w:ind w:left="100" w:right="541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Appointment( app_id varchar(20) primary key, a_pat_id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9" w:lineRule="auto"/>
        <w:ind w:left="100" w:right="93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fk_a_pat_id foreign key(a_pat_id) references Patient(pat_id), a_doc_id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36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fk_a_doc_id foreign key(a_doc_id) references Doctor(doc_id), nurse_id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372" w:lineRule="auto"/>
        <w:ind w:left="100" w:right="110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fk_nurse_id foreign key(nurse_id) references Staff(staff_id), consult_room_no number(20),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74" w:lineRule="auto"/>
        <w:ind w:left="100" w:right="602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a_date date not null, a_time varchar(10) not null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36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3" w:after="0" w:line="369" w:lineRule="auto"/>
        <w:ind w:left="100" w:right="543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Prescription( pres_id varchar(15) primary key, p_app_id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fk_p_app_id foreign key(p_app_id) references Appointment(app_id),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372" w:lineRule="auto"/>
        <w:ind w:left="100" w:right="581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pres_date date not null, pres_time varchar(10), diagnosis_details varchar(20)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372" w:lineRule="auto"/>
        <w:ind w:left="100" w:right="493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In_Patient_Prescription( in_pat_id varchar(20) not null,</w:t>
      </w:r>
    </w:p>
    <w:p>
      <w:pPr>
        <w:spacing w:line="372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369" w:lineRule="auto"/>
        <w:ind w:left="100" w:right="520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ip_pres_id varchar(20) not null, primary key(in_pat_id,ip_pres_id),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374" w:lineRule="auto"/>
        <w:ind w:left="100" w:right="22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fk_pres_id foreign key(ip_pres_id) references Prescription(pres_id), constraint fk_in_pat_id foreign key(in_pat_id) references Patient(pat_id)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36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372" w:lineRule="auto"/>
        <w:ind w:left="100" w:right="510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Prescribed_Medicines( m_pres_id varchar(25) 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fk_m_pres_id foreign key (m_pres_id) references Prescription(pres_id),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7" w:after="0" w:line="372" w:lineRule="auto"/>
        <w:ind w:left="100" w:right="426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medicine_name varchar(40) not null, primary key(m_pres_id,medicine_name), dosage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41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brand varchar(10)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7" w:after="0" w:line="372" w:lineRule="auto"/>
        <w:ind w:left="100" w:right="602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Hospital_Bill( inv_no number(20), inv_date date not null,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9" w:lineRule="auto"/>
        <w:ind w:left="100" w:right="570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primary key(inv_no,inv_date), i_pat_id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36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fk_i_pat_id foreign key(i_pat_id) references Patient(pat_id), bill_amount number(25),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374" w:lineRule="auto"/>
        <w:ind w:left="100" w:right="493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payment_type varchar(25) not null, discount number(20)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37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Lab_Tests(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test_id varchar(20) primary key,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L_pat_id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372" w:lineRule="auto"/>
        <w:ind w:left="100" w:right="9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fk_L_pat_id foreign key(L_pat_id) references Patient(pat_id), lab_date date,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lab_time varchar(10)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test_types(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372" w:lineRule="auto"/>
        <w:ind w:left="100" w:right="573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tt_id varchar(20) primary key, description varchar(30), low_value number(25), high_value number(25), test_method varchar(25), technician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37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fk_technician foreign key(technician) references Staff(staff_id)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1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369" w:lineRule="auto"/>
        <w:ind w:left="100" w:right="618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Test_Results( r_test_id varchar(20) 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372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fk_r_test_id foreign key (r_test_id) references Lab_Tests(test_id), r_test_type_id varchar(20),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56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fk_r_test_type_id foreign key(r_test_type_id) references test_types(tt_id),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6" w:after="0" w:line="372" w:lineRule="auto"/>
        <w:ind w:left="100" w:right="477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primary key(r_test_id,r_test_type_id), results varchar(20) not null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39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spacing w:line="33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2"/>
        <w:ind w:firstLine="145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Inserting Values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96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Doctor values('D108','PRADEEP KUMAR','M','20-SEPTEMBER- 1985','CARDIOLOGIST','MBBS',9926519823,'1,BAREILLY','D101');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4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Doctor values('D105','MAHENDRA GANGWAR','M','12-FEBRUARY- 1980','NEUROLOGIST','BAMS',9254376189,'15,LUCKNOW','D103');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168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Doctor values('D101','MAHIPAL JOSHI','F','21-AUGUST- 1989','NEPHROLOGIST','MD',976124512,'51,KANPUR','D101');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171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Doctor values('D107','AMAN SINGH','M','01-JANUARY- 1992','ONCOLOGIST','MD',8449268172,'95,AGRA','D190');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821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Doctor values('D104','PAWAN GANGWAR','M','21-DECEMBER- 1991','GENERALMEDICINE','MD',8912678219,'102,PUNE','D101');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186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Doctor values('D102','TANU GANGWAR','F','25-JUNE- 1990','CARDIOLOGIST','MBBS',9363981256,'530,DELHI','D100');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Doctor values('D106','Raghavan','M','03-FEBRUARY- 1994','NEPHROLOGIST','MDS',9897268266,'17,MATHURA','D101');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Doctor values('D103','RIYA PATEL','F','25-APRIL- 1984','CARDIOLOGIST','MD',7904226737,'121,GWALIOR','D005');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85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Department values('D101','CARDIOLOGY','A-111',7,'D108','20- MARCH-2012');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916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Department values('D103','NEUROLOGY','A-120',5,'D101','10- JANUARY-2011');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1051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Department values('D190','ONCOLOGY','A-005',9,'D105','19- DECEMBER-2019');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12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Department values('D100','CARDIOLOGY','C-050',7,'D106','21-APRIL- 2019');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259" w:lineRule="auto"/>
        <w:ind w:left="100" w:right="56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Department values('D005','GM','D-110',7,'D104','31-DECEMBER- 2011');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0" w:after="0" w:line="259" w:lineRule="auto"/>
        <w:ind w:left="100" w:right="112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Staff values('S0001','KIRTI','nurse','staff nurse','18-AUGUST- 1998',9421862561,'BAREILLY','D101');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691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Staff values('S0002','SWATI GANGWAR','nurse','staff nurse','05- SEPTEMBER-1999',9721765571,'LUCKNOW','D103');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7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Staff values('S0003','SHIVANI MAURYA','nurse','staff nurse','10- JUNE-1995',9421862561,'AGRA','D005');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38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Staff values('S0004','VIRAT SINGH','lab technician','technician','15- APRIL-1997',978945121,'MATHURA','D190');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616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Staff values('S0005','ROHIT KASHYAP','lab technician','technician','18-DECEMBER-1998',978951124,'PILIBHIT','D190');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4" w:after="0" w:line="256" w:lineRule="auto"/>
        <w:ind w:left="100" w:right="112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Staff values('S0006','DEEPANSHU GANGWAR','cashier','staff cashier','11-DECEMBER-1994',9421862561,'MUMBAI','D101');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6" w:after="0" w:line="256" w:lineRule="auto"/>
        <w:ind w:left="100" w:right="686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Staff values('S0008','MANOJ KUMAR','ward boy','ward boy','29- AUGUST-1992',9787862561,'DELHI','D103');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7" w:after="0" w:line="256" w:lineRule="auto"/>
        <w:ind w:left="100" w:right="60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Staff values('S0009','YASH JAISWAL','security','staff security','06- DECEMBER-1996',9421862561,'GURGAON','D005');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7" w:after="0" w:line="259" w:lineRule="auto"/>
        <w:ind w:left="100" w:right="231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Patient values('P101','SAKSHAM PATEL','06-JULY- 2000','M',9218357319,'52,BAREILLY');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289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Patient values('P220','TANUJ','09-OCTOBER- 1978','F',7841454511,'132,MUMBAI');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277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Patient values('P103','Steve ','20-DECEMBER- 1975','M',9751254454,'08,DELHI');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356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Patient values('P104','Mani','15-JUNE- 1995','M',944587122,'62,JHANSI');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259" w:lineRule="auto"/>
        <w:ind w:left="100" w:right="195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Patient values('P105','FARIA NOORI','19-DECEMBER- 2014','F',9878987890,'12,GWALIOR');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322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Patient values('P106','Gayle','25-MARCH- 1990','M',944548412,'102,MATHURA');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232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Patient values('P107','MANSI JAISWAL','07-JUNE- 1994','F',9785458412,'190,BAREILLY');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296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Patient values('P108','Karthik','21-AUGUST- 1979','M',944548412,'06,KANPUR');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26" w:after="0" w:line="259" w:lineRule="auto"/>
        <w:ind w:left="100" w:right="78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In_Patient values('P101', '11-MARCH-2017','B101','11-MARCH- 2017','18-MARCH-2017');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35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In_Patient values('P220', '10-JANUARY-2020' ,'B012','10-JANUARY- 2020','30-JANUARY-2020');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136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In_Patient values('P104', '28-FEBRUARY-2020' ,'B101','28- FEBRUARY-2020','15-MARCH-2020');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78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In_Patient values('P105', '30-MARCH-2017','B015','30-MARCH- 2017','09-APRIL-2017');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134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In_Patient values('P106', '30-DECEMBER-2019','B001','30- DECEMBER-2019','15-JANUARY-2020');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84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In_Patient values('P107','30-MARCH-2020','B019','30-MARCH- 2020','17-APRIL-2020');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39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In_Patient values('P103','29-MAY-2020','B101','29-MAY-2020','12- JUNE-2020');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148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In_Patient values('P108','30-NOVEMBER-2019','B14','30- NOVEMBER-2019','30-DEC-2019');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259" w:lineRule="auto"/>
        <w:ind w:left="100" w:right="40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Appointment values('A101','P101','D101','S0001',103,'12-MARCH- 2017','13:00');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2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Appointment values('A102','P220','D102','S0002',111,'11-JANUARY- 2020','12:00');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2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Appointment values('A103','P103','D103','S0003',100,'01-JANUARY- 2020','17:00');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138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Appointment values('A104','P104','D104','S0004',005,'18- FEBRUARY-2020','11:00');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3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Appointment values('A105','P105','D105','S0005',120,'25-AUGUST- 2019','08:00');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74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Appointment values('A106','P106','D106','S0006',111,'01-MAY- 2020','09:30');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74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Appointment values('A107','P107','D107','S0008',111,'01-MAY- 2020','10:15');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74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Appointment values('A108','P108','D108','S0009',105,'01-MAY- 2020','11:20');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Prescription values('PR00001','A101', '12-MARCH-2017'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,'13:30','COUGH');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Prescription values('PR00002','A102', '11-JANUARY-2020'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,'13:00','NEURAL ATTACK');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7" w:after="0" w:line="259" w:lineRule="auto"/>
        <w:ind w:left="100" w:right="209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Prescription values('PR00003','A103','02-JANUARY- 2020','14:00','BILATERAL PNEUMONIA');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196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Prescription values('PR00004','A104','18-FEBRUARY- 2020','16:00','COUGH');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219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Prescription values('PR00005','A105','25-AUGUST- 2019','08:30','CARDIAC ARREST');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259" w:lineRule="auto"/>
        <w:ind w:left="100" w:right="262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Prescription values('PR00006','A106','01-MAY- 2020','10:15','ACCIDENT');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262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Prescription values('PR00007','A107','01-MAY- 2020','11:25','COUGH');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262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Prescription values('PR00008','A108','01-MAY- 2020','12:30','CARDIAC ARREST');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0" w:after="0" w:line="372" w:lineRule="auto"/>
        <w:ind w:left="100" w:right="2304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In_Patient_Prescription values('P101','PR00001'); insert into In_Patient_Prescription values('P220','PR00002'); insert into In_Patient_Prescription values('P103','PR00003'); insert into In_Patient_Prescription values('P104','PR00004'); insert into In_Patient_Prescription values('P105','PR00005'); insert into In_Patient_Prescription values('P106','PR00006'); insert into In_Patient_Prescription values('P107','PR00007'); insert into In_Patient_Prescription values('P108','PR00008');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3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Prescribed_Medicines values('PR00001','AMOXICILLIN','TWICE A DAY','Ranbaxy');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Prescribed_Medicines values('PR00002','AMANTADINE','ONCE A DAY','DEF');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79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Prescribed_Medicines values('PR00003','MACROLIDE','ONCE A DAY','Ranbaxy');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Prescribed_Medicines values('PR00004','AMOXICILLIN','THRICE A DAY','XYZ');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Prescribed_Medicines values('PR00005','LIDOCAINE','TWICE A DAY','JKL');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Prescribed_Medicines values('PR00006','TYLENOL','ONCE A DAY','MNO');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Prescribed_Medicines values('PR00007','AMOXICILLIN','THRICE A DAY','PQR');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Prescribed_Medicines values('PR00008','LIDOCAINE','TWICE A DAY','Ranbaxy');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1" w:after="0" w:line="259" w:lineRule="auto"/>
        <w:ind w:left="100" w:right="357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Hospital_Bill values(1020,'18-MARCH- 2017','P101',10000,'CASH',12);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1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Hospital_Bill values(1021,'30-JANUARY-2020','P220',200000,'CREDIT CARD',15);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94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Hospital_Bill values(1022,'30-MAY-2020','P103',11000,'DEBIT CARD',20);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28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Hospital_Bill values(1023,'28-FEBRUARY-2020','P104',15000,'DEBIT CARD',13);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4" w:after="0" w:line="256" w:lineRule="auto"/>
        <w:ind w:left="100" w:right="271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Hospital_Bill values(1024,'30-JANUARY-2020','P105',20000,'CREDIT CARD',05);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6" w:after="0" w:line="369" w:lineRule="auto"/>
        <w:ind w:left="100" w:right="456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Hospital_Bill values(1025,'09-APRIL-2017','P106',7000,'CASH',22); insert into Hospital_Bill values(1026,'17-APRIL-2020','P107',3500,'CASH',18);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59" w:lineRule="auto"/>
        <w:ind w:left="100" w:right="896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Hospital_Bill values(1027,'12-JUNE-2020','P108',42000,'DEBIT CARD',10);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9" w:after="0" w:line="259" w:lineRule="auto"/>
        <w:ind w:left="100" w:right="103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Hospital_Bill values(1028,'05-JUNE-2020','P103',2000,'DEBIT CARD',21);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0" w:after="0" w:line="259" w:lineRule="auto"/>
        <w:ind w:left="100" w:right="896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Hospital_Bill values(1029,'09-JUNE-2020','P103',15000,'DEBIT CARD',20);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372" w:lineRule="auto"/>
        <w:ind w:left="100" w:right="91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Lab_Tests values('T0001','P101','13-MARCH-2017','11:00'); insert into Lab_Tests values('T0002','P220','12-JANUARY-2020','09:00'); insert into Lab_Tests values('T0003','P103','03-JANUARY-2020','10:00'); insert into Lab_Tests values('T0004','P104','19-FEBRUARY-2020','09:30'); insert into Lab_Tests values('T0005','P105','26-AUGUST-2019','16:00'); insert into Lab_Tests values('T0006','P106','02-MAY-2020','17:00'); insert into Lab_Tests values('T0007','P107','03-MAY-2020','13:00'); insert into Lab_Tests values('T0008','P108','03-MAY-2020','14:00');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test_types values('TT0001','URINE TEST',26,74,'LAB','S0001'); insert into test_types values('TT0002','CT',15,20,'LAB','S0002');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369" w:lineRule="auto"/>
        <w:ind w:left="100" w:right="28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test_types values('TT0003','Blood Sugar Level',18,28,'LAB','S0003'); insert into test_types values('TT0004','XRAY TEST',38,52,'LAB','S0001');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372" w:lineRule="auto"/>
        <w:ind w:left="100" w:right="1003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test_types values('TT0005','CT TEST',12.5,14.2,'LAB','S0005'); insert into test_types values('TT0006','URINE TEST',12,22,'LAB','S0001'); insert into test_types values('TT0007','XRAY',19,29,'LAB','S0009');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37" w:lineRule="auto"/>
        <w:ind w:left="100" w:right="0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test_types values('TT0008','Blood Glucose Level',2,10,'LAB','S0008');</w:t>
      </w:r>
    </w:p>
    <w:p>
      <w:pPr>
        <w:spacing w:line="337" w:lineRule="auto"/>
        <w:jc w:val="both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372" w:lineRule="auto"/>
        <w:ind w:left="100" w:right="186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insert into Test_Results values('T0001','TT0001','POSITIVE'); insert into Test_Results values('T0002','TT0002','NEGATIVE'); insert into Test_Results values('T0003','TT0003','NEGATIVE'); insert into Test_Results values('T0004','TT0004','POSITIVE'); insert into Test_Results values('T0005','TT0005','NEGATIVE'); insert into Test_Results values('T0006','TT0006','NEGATIVE'); insert into Test_Results values('T0007','TT0007','POSITIVE'); insert into Test_Results values('T0008','TT0008','NEGATIVE');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596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 executed the alter queries at the end because for join the address of patient is asked and in alter query it is asked to remove address attributes.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2"/>
        <w:ind w:firstLine="145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DDL statements (ALTER, CONSTRAINT etc)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1"/>
        </w:numPr>
        <w:tabs>
          <w:tab w:val="left" w:pos="649"/>
        </w:tabs>
        <w:spacing w:line="259" w:lineRule="auto"/>
        <w:ind w:left="100" w:right="222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Modify Hospital_Bill by adding an attribute consulting_physician and add foreign key constraint for that attribute. Use constraint name for  foreign key constraint.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Hospital_Bill add consulting_physician varchar(15);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59" w:lineRule="auto"/>
        <w:ind w:left="100" w:right="186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Hospital_Bill add constraint fk_con_physician foreign key(consulting_physician) references Doctor(doc_id);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2980055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1"/>
        </w:numPr>
        <w:tabs>
          <w:tab w:val="left" w:pos="648"/>
        </w:tabs>
        <w:spacing w:before="216" w:line="259" w:lineRule="auto"/>
        <w:ind w:left="100" w:right="141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In Patient table, replace address with three attributes namely street, city and pincode.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Patient drop column p_address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8" w:after="0" w:line="369" w:lineRule="auto"/>
        <w:ind w:left="100" w:right="426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Patient add street varchar(20); alter table Patient add city varchar(15); alter table Patient add pincode number(6);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619750" cy="516255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1"/>
          <w:numId w:val="1"/>
        </w:numPr>
        <w:tabs>
          <w:tab w:val="left" w:pos="648"/>
        </w:tabs>
        <w:spacing w:before="32" w:line="259" w:lineRule="auto"/>
        <w:ind w:left="100" w:right="511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Add an attribute Test_Time which can accept only two values “Before food” and “After food” with proper constraint name.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Patient add Test_Time varchar(10);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Patient add constraint ck_test_time check(Test_Time = 'Before food' or Test_Time = 'After food');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5042535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1"/>
        </w:numPr>
        <w:tabs>
          <w:tab w:val="left" w:pos="648"/>
        </w:tabs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Remove the constraint only from test_time attribute.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Patient drop constraint ck_test_time;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4699000" cy="480060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1"/>
        </w:numPr>
        <w:tabs>
          <w:tab w:val="left" w:pos="648"/>
        </w:tabs>
        <w:spacing w:before="42" w:line="259" w:lineRule="auto"/>
        <w:ind w:left="100" w:right="744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Drop address attribute from staff table and add attributes door_no, street, city, and pincode.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372" w:lineRule="auto"/>
        <w:ind w:left="100" w:right="4487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Staff drop column s_address; alter table Staff add door_no number(5); alter table Staff add street varchar(15); alter table Staff add city varchar(15); alter table Staff add pincode number(6);</w:t>
      </w:r>
    </w:p>
    <w:p>
      <w:pPr>
        <w:spacing w:line="372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72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873750" cy="6091555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1"/>
        </w:numPr>
        <w:tabs>
          <w:tab w:val="left" w:pos="648"/>
        </w:tabs>
        <w:spacing w:before="43" w:line="259" w:lineRule="auto"/>
        <w:ind w:left="100" w:right="409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Create a table Medicines with schema medicines=(med_name, brand, dosage, manu_date, exp_date). Ensure that manu_date should not be later than exp_date. Create an appropriate constraint to ensure this.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72" w:lineRule="auto"/>
        <w:ind w:left="100" w:right="624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table Medicines( med_name varchar(30), brand varchar(20), primary key(med_name), dosage varchar(25), manu_date date, exp_date date,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constraint ck_manu_date check( manu_date &lt; exp_date)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7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);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492500" cy="4451350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1"/>
        </w:numPr>
        <w:tabs>
          <w:tab w:val="left" w:pos="648"/>
        </w:tabs>
        <w:spacing w:before="43" w:line="259" w:lineRule="auto"/>
        <w:ind w:left="100" w:right="335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Remove the attributes dosage and brand from Prescribed_Medicines and alter the medicine_name attribute as a foreign key referencing the new table Medicines.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9" w:lineRule="auto"/>
        <w:ind w:left="100" w:right="289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Prescribed_Medicines drop column dosage; alter table Prescribed_Medicines drop column brand;</w:t>
      </w:r>
    </w:p>
    <w:p>
      <w:pPr>
        <w:spacing w:line="36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692525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2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Prescribed_Medicines add constraint fk_medicine_name foreign key(medicine_name) references Medicines(med_name);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127000</wp:posOffset>
            </wp:positionV>
            <wp:extent cx="5639435" cy="2678430"/>
            <wp:effectExtent l="0" t="0" r="0" b="0"/>
            <wp:wrapTopAndBottom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26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1"/>
          <w:numId w:val="1"/>
        </w:numPr>
        <w:tabs>
          <w:tab w:val="left" w:pos="648"/>
        </w:tabs>
        <w:spacing w:before="32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Create a view for doctors who are specialized in ‘Cardiology’ from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Doctor table with attributes doc_id, doc_name and gender.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48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view Cardiology_Doctors as select doc_id, doc_name, d_gender from Doctor where specialist = 'Cardiology';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254375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1"/>
        </w:numPr>
        <w:tabs>
          <w:tab w:val="left" w:pos="648"/>
        </w:tabs>
        <w:spacing w:line="259" w:lineRule="auto"/>
        <w:ind w:left="100" w:right="1314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Add an attribute No_of_staff in Department table and create a constraint with constraint name to make sure the number is &gt;0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Department add No_of_staff int;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Department add constraint ck_no_of_staff check(No_of_staff &gt; 0);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4890135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1"/>
        </w:numPr>
        <w:tabs>
          <w:tab w:val="left" w:pos="787"/>
        </w:tabs>
        <w:spacing w:before="42"/>
        <w:ind w:left="786" w:hanging="68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Add an attribute with In_Patient_prescription to store the Room_Type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which can store the values “AC” and “Non-AC”.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In_Patient_Prescription add Room_Type varchar(8);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alter table In_Patient_Prescription add constraint ck_Room_Type check(Room_Type = 'AC' or Room_Type = 'Non-AC');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857625"/>
            <wp:effectExtent l="0" t="0" r="0" 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1530350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2"/>
        <w:ind w:left="1457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SQL queries with JOIN operation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2"/>
        </w:numPr>
        <w:tabs>
          <w:tab w:val="left" w:pos="648"/>
        </w:tabs>
        <w:spacing w:before="229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HOD of doctor ‘Raghavan’ (Hint: you need to join the tables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DOCTOR and DEPARTMENT).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Using cartesian Product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hod from Department, Doctor where Department.dept_no = Doctor.d_dept_no and doc_name = 'Raghavan';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619750" cy="3657600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ind w:firstLine="10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3"/>
        <w:ind w:firstLine="10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3"/>
        <w:ind w:firstLine="10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3"/>
        <w:ind w:firstLine="10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3"/>
        <w:ind w:firstLine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Using Inner Join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6" w:lineRule="auto"/>
        <w:ind w:left="100" w:right="1173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h.hod from Department h inner join Doctor d on d.d_dept_no = h.dept_no where d.doc_name = 'Raghavan';</w:t>
      </w:r>
    </w:p>
    <w:p>
      <w:pPr>
        <w:spacing w:line="256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4102100" cy="3803650"/>
            <wp:effectExtent l="0" t="0" r="0" b="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2"/>
        </w:numPr>
        <w:tabs>
          <w:tab w:val="left" w:pos="648"/>
        </w:tabs>
        <w:spacing w:before="179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list of all patients who were admitted in bed number ‘B101’.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spacing w:before="222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Using Cartesian Product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17" w:after="0" w:line="259" w:lineRule="auto"/>
        <w:ind w:left="100" w:right="183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pat_name from Patient,In_Patient where Patient.pat_id = In_Patient.ip_id and bed_no = 'B101';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4883150" cy="4140200"/>
            <wp:effectExtent l="0" t="0" r="0" b="0"/>
            <wp:docPr id="5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spacing w:before="43"/>
        <w:ind w:firstLine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Using Inner Join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22" w:after="0" w:line="256" w:lineRule="auto"/>
        <w:ind w:left="100" w:right="33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distinct p.pat_name from Patient p inner join In_Patient i on p.pat_id = i.ip_id and i.bed_no = 'B101';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587750" cy="4216400"/>
            <wp:effectExtent l="0" t="0" r="0" b="0"/>
            <wp:docPr id="5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1"/>
          <w:numId w:val="2"/>
        </w:numPr>
        <w:tabs>
          <w:tab w:val="left" w:pos="648"/>
        </w:tabs>
        <w:spacing w:before="32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Display all the prescribed medicines of patient with Pat_ID ‘P101’.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80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distinct medicine_name from Prescribed_Medicines,Patient where Patient.pat_id = 'P101';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695700" cy="45847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2"/>
        </w:numPr>
        <w:tabs>
          <w:tab w:val="left" w:pos="648"/>
        </w:tabs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Display the test results of patient ‘Mani’.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results from Test_Results, Lab_Tests,Patient where Test_Results.r_test_id = Lab_Tests.test_id and Lab_Tests.l_pat_id = Patient.pat_id and pat_name = 'Mani';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4356100" cy="413385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2"/>
        </w:numPr>
        <w:tabs>
          <w:tab w:val="left" w:pos="648"/>
        </w:tabs>
        <w:spacing w:before="43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Display all bills of bill amount more than 10000 rupees and paid by the</w:t>
      </w:r>
    </w:p>
    <w:p>
      <w:pPr>
        <w:spacing w:before="27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patient ‘Steve’.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6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distinct b.bill_amount from Hospital_Bill b inner join Patient p on b.i_pat_id = 'P103' where b.bill_amount &gt; 10000;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4432300" cy="405765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1"/>
          <w:numId w:val="2"/>
        </w:numPr>
        <w:tabs>
          <w:tab w:val="left" w:pos="648"/>
        </w:tabs>
        <w:spacing w:before="32"/>
        <w:ind w:left="647" w:hanging="548"/>
        <w:rPr>
          <w:rFonts w:hint="default" w:ascii="Times New Roman" w:hAnsi="Times New Roman" w:cs="Times New Roman"/>
          <w:sz w:val="24"/>
          <w:szCs w:val="24"/>
          <w:highlight w:val="yellow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rtl w:val="0"/>
        </w:rPr>
        <w:t>Find the category and address of the nurse who attended the patient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highlight w:val="yellow"/>
          <w:rtl w:val="0"/>
        </w:rPr>
        <w:t>with pat_no ‘P220’.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Using Cartesian Product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category,s_address from Staff,Appointment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7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where Staff.staff_id = Appointment.nurse_id and Appointment.a_pat_id = 'P220';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123825</wp:posOffset>
            </wp:positionV>
            <wp:extent cx="5770245" cy="2750820"/>
            <wp:effectExtent l="0" t="0" r="0" b="0"/>
            <wp:wrapTopAndBottom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40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ind w:firstLine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Using Inner Join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s.category, s.s_address from Staff s inner join Appointment a on s.staff_id = a.nurse_id where a.a_pat_id = 'P220';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790565" cy="272542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010" cy="27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2"/>
        </w:numPr>
        <w:tabs>
          <w:tab w:val="left" w:pos="648"/>
        </w:tabs>
        <w:spacing w:before="42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list of doctors who worked in the department which is started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on or after ’10-May-2018’.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spacing w:before="1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Using Cartesian Product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59" w:lineRule="auto"/>
        <w:ind w:left="100" w:right="113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doc_name from Doctor,Department where Doctor.d_dept_no = Department.dept_no and estd_date &gt;= '10-May-2018';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549650" cy="39751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spacing w:before="32"/>
        <w:ind w:firstLine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Using Inner Join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6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d.doc_name from Doctor d inner join Department w on d.d_dept_no = w.dept_no where w.estd_date &gt;= '10-May-2018';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924300" cy="394335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2"/>
        </w:numPr>
        <w:tabs>
          <w:tab w:val="left" w:pos="648"/>
        </w:tabs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Get the name of technicians who tests blood glucose level.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Using Cartesian Product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staff_name from Staff,test_types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6" w:after="0" w:line="259" w:lineRule="auto"/>
        <w:ind w:left="100" w:right="39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where test_types.technician = Staff.staff_id and description = 'Blood Glucose Level';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924300" cy="382905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spacing w:before="43"/>
        <w:ind w:firstLine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Using Inner Join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n.staff_name from Staff n inner join test_types t on t.technician = n.staff_id where t.description = 'Blood Glucose Level';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829050" cy="37211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2"/>
        </w:numPr>
        <w:tabs>
          <w:tab w:val="left" w:pos="648"/>
        </w:tabs>
        <w:spacing w:before="43" w:line="259" w:lineRule="auto"/>
        <w:ind w:left="100" w:right="504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Display the details of all patients who were hospitalized between ’10- Mar2017’ and ’10-Apr-2017’.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distinct *from In_Patient s, In_Patient e where s.doa &gt; '10-Mar2017' and e.doa &lt; '10-April-2017';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411861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2"/>
        </w:numPr>
        <w:tabs>
          <w:tab w:val="left" w:pos="787"/>
        </w:tabs>
        <w:ind w:left="786" w:hanging="68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Display the in-patient prescription of the patient whose name is</w:t>
      </w:r>
    </w:p>
    <w:p>
      <w:pPr>
        <w:spacing w:before="29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‘Gayle’.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Using Cartesian Product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598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*from In_Patient_Prescription,Patient where In_Patient_Prescription.in_pat_id = Patient.pat_id and pat_name = 'Gayle';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209613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spacing w:before="43"/>
        <w:ind w:firstLine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Using Inner Join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*from In_Patient_Prescription i inner join Patient p on i.in_pat_id = p.pat_id where p.pat_name = 'Gayle';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205613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2"/>
        <w:ind w:left="864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SQL queries with AGGREGATE and CHAR functions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3"/>
        </w:numPr>
        <w:tabs>
          <w:tab w:val="left" w:pos="648"/>
        </w:tabs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number of doctors who are working in the department ‘D101’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22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count(*) as D101_Count from Doctor where d_dept_no = 'D101';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372100" cy="37274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1"/>
          <w:numId w:val="3"/>
        </w:numPr>
        <w:tabs>
          <w:tab w:val="left" w:pos="648"/>
        </w:tabs>
        <w:spacing w:before="32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Count the number of male patients who are treated by the doctor with</w:t>
      </w:r>
    </w:p>
    <w:p>
      <w:pPr>
        <w:spacing w:before="28"/>
        <w:ind w:left="100" w:firstLine="0"/>
        <w:jc w:val="both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doctor id ‘D101’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515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count(patient.p_gender) as male_patient_count from Patient,Appointment where Appointment.a_pat_id = Patient.pat_id and Appointment.a_doc_id = 'D101';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568700" cy="367665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3"/>
        </w:numPr>
        <w:tabs>
          <w:tab w:val="left" w:pos="648"/>
        </w:tabs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total bill paid by the patient ‘Karthik’.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6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sum(Hospital_Bill.bill_amount) as total_bill_paid_by_karthik from Hospital_Bill,Patient where Hospital_Bill.i_pat_id = Patient.pat_id and pat_name = 'Karthik';</w:t>
      </w:r>
    </w:p>
    <w:p>
      <w:pPr>
        <w:spacing w:line="256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759200" cy="37719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3"/>
        </w:numPr>
        <w:tabs>
          <w:tab w:val="left" w:pos="648"/>
        </w:tabs>
        <w:spacing w:before="43" w:line="259" w:lineRule="auto"/>
        <w:ind w:left="100" w:right="238" w:firstLine="0"/>
        <w:rPr>
          <w:rFonts w:hint="default" w:ascii="Times New Roman" w:hAnsi="Times New Roman" w:cs="Times New Roman"/>
          <w:sz w:val="24"/>
          <w:szCs w:val="24"/>
          <w:highlight w:val="yellow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rtl w:val="0"/>
        </w:rPr>
        <w:t>Find the name and address of the patient who paid the highest bill of all patients.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pat_name,p_address from Patient,Hospital_Bill where Patient.pat_id = Hospital_Bill.i_pat_id and Hospital_Bill.bill_amount = (select max(bill_amount) from Hospital_Bill);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151765</wp:posOffset>
            </wp:positionV>
            <wp:extent cx="5607050" cy="2678430"/>
            <wp:effectExtent l="0" t="0" r="0" b="0"/>
            <wp:wrapTopAndBottom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033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1"/>
          <w:numId w:val="3"/>
        </w:numPr>
        <w:tabs>
          <w:tab w:val="left" w:pos="648"/>
        </w:tabs>
        <w:spacing w:before="32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Get the specialization of doctors whose name start with the letter ‘M’.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specialist,doc_name from Doctor where doc_name like 'M%';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549900" cy="390525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3"/>
        </w:numPr>
        <w:tabs>
          <w:tab w:val="left" w:pos="648"/>
        </w:tabs>
        <w:spacing w:before="189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all the patients details whose name is exactly 5 characters long.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5687"/>
        </w:tabs>
        <w:spacing w:before="1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*from Patient where pat_name like '</w:t>
      </w: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ab/>
      </w: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';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00609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3"/>
        </w:numPr>
        <w:tabs>
          <w:tab w:val="left" w:pos="648"/>
        </w:tabs>
        <w:spacing w:before="42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Display the department names in ascending order.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dept_name from Department order by dept_name asc;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4445000" cy="44831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1"/>
          <w:numId w:val="3"/>
        </w:numPr>
        <w:tabs>
          <w:tab w:val="left" w:pos="648"/>
        </w:tabs>
        <w:spacing w:before="32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Get the gender wise count of patients.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9" w:lineRule="auto"/>
        <w:ind w:left="100" w:right="531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count(p_gender ) as male_count from Patient where p_gender = 'M'; select count(p_gender) as female_count from Patient where p_gender = 'F'; select count(p_gender) as third_gender from Patient where p_gender = 'T';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9" w:lineRule="auto"/>
        <w:ind w:left="100" w:right="531" w:firstLine="0"/>
        <w:jc w:val="both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64426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3"/>
        </w:numPr>
        <w:tabs>
          <w:tab w:val="left" w:pos="648"/>
        </w:tabs>
        <w:spacing w:before="1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Get the count of doctors for each specialization.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select specialist,count(specialist) as oncologist_count from Doctor group by specialist;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7871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3"/>
        </w:numPr>
        <w:tabs>
          <w:tab w:val="left" w:pos="788"/>
        </w:tabs>
        <w:spacing w:before="42"/>
        <w:ind w:left="787" w:hanging="68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Get the total number tests conducted in any particular date.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count(l_pat_id) from Lab_Tests where lab_date = '03-MAY-2020';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7909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2"/>
        <w:ind w:left="1454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SQL queries - Nested subqueries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ind w:firstLine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Q.1. . All of the queries in “SQL queries with JOIN operation” section can be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tried with subqueries concept.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552"/>
        </w:tabs>
        <w:spacing w:before="0" w:after="0" w:line="240" w:lineRule="auto"/>
        <w:ind w:left="551" w:right="0" w:hanging="452"/>
        <w:jc w:val="left"/>
        <w:rPr>
          <w:rFonts w:hint="default" w:ascii="Times New Roman" w:hAnsi="Times New Roman" w:cs="Times New Roman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Find the HOD of doctor ‘Raghavan’ (Hint: you need to join the tables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DOCTOR and DEPARTMENT)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294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hod from Department where dept_no = (select d_dept_no from Doctor where doc_name = 'Raghavan');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266509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0"/>
          <w:numId w:val="4"/>
        </w:numPr>
        <w:tabs>
          <w:tab w:val="left" w:pos="625"/>
        </w:tabs>
        <w:spacing w:before="32"/>
        <w:ind w:left="624" w:hanging="463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list of all patients who were admitted in bed number ‘B101’.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56" w:lineRule="auto"/>
        <w:ind w:left="100" w:right="601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pat_name from Patient where pat_id in (select ip_id from In_Patient where bed_no = 'B101');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16293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0"/>
          <w:numId w:val="4"/>
        </w:numPr>
        <w:tabs>
          <w:tab w:val="left" w:pos="529"/>
        </w:tabs>
        <w:ind w:left="528" w:hanging="42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rtl w:val="0"/>
        </w:rPr>
        <w:t>Display all the prescribed medicines of patient with Pat_ID ‘P101’.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medicine_name from Prescribed_Medicines where m_pres_id in (select ip_pres_id from In_Patient_Prescription where in_pat_id = 'P101');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54393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0"/>
          <w:numId w:val="4"/>
        </w:numPr>
        <w:tabs>
          <w:tab w:val="left" w:pos="610"/>
        </w:tabs>
        <w:spacing w:before="42"/>
        <w:ind w:left="609" w:hanging="462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Display the test results of patient ‘Mani’.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27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results from Test_Results where r_test_id = (select test_id from Lab_Tests ,Patient where Lab_Tests.l_pat_id = Patient.pat_id and pat_name = 'Mani');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237426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0"/>
          <w:numId w:val="4"/>
        </w:numPr>
        <w:tabs>
          <w:tab w:val="left" w:pos="615"/>
        </w:tabs>
        <w:spacing w:before="32"/>
        <w:ind w:left="614" w:hanging="453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Display all bills of bill amount more than 10000 rupees and paid by the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patient ‘Steve’.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bill_amount from Hospital_Bill where i_pat_id = (select pat_id from Patient where pat_name = 'Steve') and bill_amount &gt; 10000;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613400" cy="31750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0"/>
          <w:numId w:val="4"/>
        </w:numPr>
        <w:tabs>
          <w:tab w:val="left" w:pos="562"/>
        </w:tabs>
        <w:ind w:left="561" w:hanging="400"/>
        <w:jc w:val="left"/>
        <w:rPr>
          <w:rFonts w:hint="default" w:ascii="Times New Roman" w:hAnsi="Times New Roman" w:cs="Times New Roman"/>
          <w:sz w:val="24"/>
          <w:szCs w:val="24"/>
          <w:highlight w:val="yellow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rtl w:val="0"/>
        </w:rPr>
        <w:t>Find the category and address of the nurse who attended the patient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highlight w:val="yellow"/>
          <w:rtl w:val="0"/>
        </w:rPr>
        <w:t>with pat_no ‘P220’.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56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category, s_address from Staff where staff_id in (select nurse_id from Appointment where a_pat_id = 'P220');</w:t>
      </w:r>
    </w:p>
    <w:p>
      <w:pPr>
        <w:spacing w:line="256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791200" cy="275082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672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0"/>
          <w:numId w:val="4"/>
        </w:numPr>
        <w:tabs>
          <w:tab w:val="left" w:pos="610"/>
        </w:tabs>
        <w:spacing w:before="188" w:line="256" w:lineRule="auto"/>
        <w:ind w:left="100" w:right="435" w:firstLine="61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list of doctors who worked in the department which is started on or after ’10-May-2018’.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doc_id, doc_name from Doctor where d_dept_no in (select dept_no from Department where estd_date &gt;= '10-MAY-2018');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34772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0"/>
          <w:numId w:val="4"/>
        </w:numPr>
        <w:tabs>
          <w:tab w:val="left" w:pos="625"/>
        </w:tabs>
        <w:spacing w:before="32"/>
        <w:ind w:left="624" w:hanging="463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Get the name of technicians who tests blood glucose level.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132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staff_name from Staff where staff_id = (select technician from test_types where description = 'Blood Glucose Level');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284924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spacing w:line="259" w:lineRule="auto"/>
        <w:ind w:right="596" w:firstLine="6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(i). Display the details of all patients who were hospitalized between ’10- Mar2017’ and ’10-Apr-2017’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*from Patient where pat_id in (select ip_id from In_Patient where start_time &gt; '10-MARCH-2017' and end_time &lt; '10-APRIL-2017');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365750" cy="37719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spacing w:before="43"/>
        <w:ind w:left="162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(j). Display the in-patient prescription of the patient whose name is ‘Gayle’.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61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*from In_Patient_Prescription where in_pat_id = (select pat_id from Patient where pat_name = 'Gayle');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60172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1"/>
          <w:numId w:val="5"/>
        </w:numPr>
        <w:tabs>
          <w:tab w:val="left" w:pos="648"/>
        </w:tabs>
        <w:spacing w:before="32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name and id of all patients who are older than all the doctors in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the entire ‘cardiology’ department. Use subqueries and ALL operator.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pat_name, pat_id from Patient where p_dob &lt; all(select d_dob from Doctor where d_dept_no = 'D101' or d_dept_no = 'D100');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40868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5"/>
        </w:numPr>
        <w:tabs>
          <w:tab w:val="left" w:pos="648"/>
        </w:tabs>
        <w:spacing w:before="203"/>
        <w:ind w:left="647" w:hanging="548"/>
        <w:rPr>
          <w:rFonts w:hint="default" w:ascii="Times New Roman" w:hAnsi="Times New Roman" w:cs="Times New Roman"/>
          <w:sz w:val="24"/>
          <w:szCs w:val="24"/>
          <w:highlight w:val="yellow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rtl w:val="0"/>
        </w:rPr>
        <w:t>Find the prescription ids of all prescription that included a medicine</w:t>
      </w:r>
    </w:p>
    <w:p>
      <w:pPr>
        <w:spacing w:before="29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highlight w:val="yellow"/>
          <w:rtl w:val="0"/>
        </w:rPr>
        <w:t>from the brand ‘Ranbaxy’ using nested subqueries.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59" w:lineRule="auto"/>
        <w:ind w:left="100" w:right="83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pres_id from Prescription where pres_id in (select m_pres_id from Prescribed_Medicines where brand = 'Ranbaxy');</w:t>
      </w:r>
    </w:p>
    <w:p>
      <w:pPr>
        <w:spacing w:line="259" w:lineRule="auto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15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784215" cy="2743200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4527" cy="27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5"/>
        </w:numPr>
        <w:tabs>
          <w:tab w:val="left" w:pos="648"/>
        </w:tabs>
        <w:spacing w:before="42" w:line="259" w:lineRule="auto"/>
        <w:ind w:left="100" w:right="228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list of patients who paid their bill through either ‘credit card’ or ‘debit card’ using subquery.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6" w:lineRule="auto"/>
        <w:ind w:left="100" w:right="26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pat_name from Patient where pat_id in (select i_pat_id from Hospital_Bill where payment_type = 'CREDIT CARD' or payment_type = 'DEBIT CARD');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07340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2"/>
        <w:ind w:right="1178" w:firstLine="145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SQL queries using other functions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spacing w:line="259" w:lineRule="auto"/>
        <w:ind w:right="370" w:firstLine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Practice queries using DATE, NUMERIC, and CHARACTER functions. Refer DBMS_Lab_Reference_Material.pdf file. Try to upload at least two queries from each function category.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spacing w:before="227"/>
        <w:ind w:left="1186" w:right="1479" w:firstLine="0"/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DATE FUNCTION QUERIES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48"/>
        </w:tabs>
        <w:spacing w:before="0" w:after="0" w:line="240" w:lineRule="auto"/>
        <w:ind w:left="647" w:right="0" w:hanging="548"/>
        <w:jc w:val="left"/>
        <w:rPr>
          <w:rFonts w:hint="default" w:ascii="Times New Roman" w:hAnsi="Times New Roman" w:cs="Times New Roman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Find the last date of month from the established date for a department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with department number ‘D101’;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last_day(estd_date) from Department where dept_no = 'D101';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334000" cy="376555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numPr>
          <w:ilvl w:val="1"/>
          <w:numId w:val="6"/>
        </w:numPr>
        <w:tabs>
          <w:tab w:val="left" w:pos="711"/>
        </w:tabs>
        <w:spacing w:before="32"/>
        <w:ind w:left="710" w:hanging="61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date after adding 4 months in the date with appointment id</w:t>
      </w:r>
    </w:p>
    <w:p>
      <w:pPr>
        <w:spacing w:before="28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‘A101’.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37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add_months(a_date,4) as date_after_adding_4_months from Appointment where app_id = 'A101';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284988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pStyle w:val="3"/>
        <w:spacing w:before="32"/>
        <w:ind w:left="1459" w:right="1478" w:firstLine="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NUMERIC FUNCTION QUERIERS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48"/>
        </w:tabs>
        <w:spacing w:before="222" w:after="0" w:line="240" w:lineRule="auto"/>
        <w:ind w:left="647" w:right="0" w:hanging="548"/>
        <w:jc w:val="left"/>
        <w:rPr>
          <w:rFonts w:hint="default" w:ascii="Times New Roman" w:hAnsi="Times New Roman" w:cs="Times New Roman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Find the Square Root of Bill Amount of patient having patient id as</w:t>
      </w:r>
    </w:p>
    <w:p>
      <w:pPr>
        <w:spacing w:before="23"/>
        <w:ind w:left="10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‘P101’.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sqrt(bill_amount) from Hospital_Bill where i_pat_id = 'P101';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664200" cy="3784600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7"/>
        </w:numPr>
        <w:tabs>
          <w:tab w:val="left" w:pos="648"/>
        </w:tabs>
        <w:spacing w:before="204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Absolute Value of Bill Amount of patients.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abs(bill_amount) from Hospital_Bill;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663950" cy="5480050"/>
            <wp:effectExtent l="0" t="0" r="0" b="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54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7"/>
        </w:numPr>
        <w:tabs>
          <w:tab w:val="left" w:pos="648"/>
        </w:tabs>
        <w:spacing w:before="42"/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Find the cos of all bill amounts.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cos(bill_amount) from Hospital_Bill;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829050" cy="5499100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spacing w:before="42"/>
        <w:ind w:left="1459" w:right="1478" w:firstLine="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CHARACTER FUNCTIONS QUERIES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48"/>
        </w:tabs>
        <w:spacing w:before="222" w:after="0" w:line="240" w:lineRule="auto"/>
        <w:ind w:left="647" w:right="0" w:hanging="548"/>
        <w:jc w:val="left"/>
        <w:rPr>
          <w:rFonts w:hint="default" w:ascii="Times New Roman" w:hAnsi="Times New Roman" w:cs="Times New Roman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Display the Department name in Lower Letters.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lower(dept_name) from Department;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740150" cy="450215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8"/>
        </w:numPr>
        <w:tabs>
          <w:tab w:val="left" w:pos="648"/>
        </w:tabs>
        <w:ind w:left="647" w:hanging="5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Display the patient name in Upper Letters.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22" w:after="0" w:line="240" w:lineRule="auto"/>
        <w:ind w:left="10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upper(pat_name) from Patient;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400" w:right="1320" w:bottom="280" w:left="1340" w:header="752" w:footer="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0" w:right="-29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3638550" cy="522605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1"/>
          <w:numId w:val="8"/>
        </w:numPr>
        <w:tabs>
          <w:tab w:val="left" w:pos="648"/>
        </w:tabs>
        <w:spacing w:before="43" w:line="259" w:lineRule="auto"/>
        <w:ind w:left="100" w:right="1437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Concanate the string ‘ GANGWAR’ in the patient having name ‘SAKSHAM PATEL’.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0" w:right="222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 concat('SAKSHAM PATEL',' GANGWAR') from Patient where pat_name = 'SAKSHAM PATEL';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Carli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873750" cy="318643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1400" w:right="1320" w:bottom="280" w:left="1340" w:header="752" w:footer="0" w:gutter="0"/>
      <w:cols w:equalWidth="0" w:num="1">
        <w:col w:w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rlito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14" w:lineRule="auto"/>
      <w:ind w:left="0" w:right="0" w:firstLine="0"/>
      <w:jc w:val="left"/>
      <w:rPr>
        <w:rFonts w:ascii="Carlito" w:hAnsi="Carlito" w:eastAsia="Carlito" w:cs="Carlito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pPr>
    <w:r>
      <w:rPr>
        <w:rFonts w:ascii="Carlito" w:hAnsi="Carlito" w:eastAsia="Carlito" w:cs="Carlito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pict>
        <v:shape id="_x0000_s2049" o:spid="_x0000_s2049" o:spt="202" type="#_x0000_t202" style="position:absolute;left:0pt;margin-left:71pt;margin-top:36.55pt;height:13.05pt;width:53.2pt;mso-position-horizontal-relative:page;mso-position-vertical-relative:page;z-index:-164198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>
            <w:txbxContent>
              <w:p>
                <w:pPr>
                  <w:spacing w:line="245" w:lineRule="exact"/>
                  <w:ind w:left="20"/>
                </w:pPr>
              </w:p>
            </w:txbxContent>
          </v:textbox>
        </v:shape>
      </w:pict>
    </w:r>
    <w:r>
      <w:rPr>
        <w:rFonts w:ascii="Carlito" w:hAnsi="Carlito" w:eastAsia="Carlito" w:cs="Carlito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pict>
        <v:shape id="_x0000_s2050" o:spid="_x0000_s2050" o:spt="202" type="#_x0000_t202" style="position:absolute;left:0pt;margin-left:445.55pt;margin-top:36.55pt;height:13.05pt;width:77.15pt;mso-position-horizontal-relative:page;mso-position-vertical-relative:page;z-index:-164198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>
            <w:txbxContent>
              <w:p>
                <w:pPr>
                  <w:spacing w:line="245" w:lineRule="exact"/>
                  <w:ind w:left="20"/>
                </w:pP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7"/>
      <w:numFmt w:val="upperLetter"/>
      <w:lvlText w:val="%1"/>
      <w:lvlJc w:val="left"/>
      <w:pPr>
        <w:ind w:left="647" w:hanging="548"/>
      </w:pPr>
    </w:lvl>
    <w:lvl w:ilvl="1" w:tentative="0">
      <w:start w:val="3"/>
      <w:numFmt w:val="decimal"/>
      <w:lvlText w:val="%1.%2."/>
      <w:lvlJc w:val="left"/>
      <w:pPr>
        <w:ind w:left="647" w:hanging="548"/>
      </w:pPr>
      <w:rPr>
        <w:rFonts w:ascii="Carlito" w:hAnsi="Carlito" w:eastAsia="Carlito" w:cs="Carlito"/>
        <w:b/>
        <w:sz w:val="28"/>
        <w:szCs w:val="28"/>
      </w:rPr>
    </w:lvl>
    <w:lvl w:ilvl="2" w:tentative="0">
      <w:start w:val="1"/>
      <w:numFmt w:val="bullet"/>
      <w:lvlText w:val="•"/>
      <w:lvlJc w:val="left"/>
      <w:pPr>
        <w:ind w:left="2360" w:hanging="548"/>
      </w:pPr>
    </w:lvl>
    <w:lvl w:ilvl="3" w:tentative="0">
      <w:start w:val="1"/>
      <w:numFmt w:val="bullet"/>
      <w:lvlText w:val="•"/>
      <w:lvlJc w:val="left"/>
      <w:pPr>
        <w:ind w:left="3221" w:hanging="548"/>
      </w:pPr>
    </w:lvl>
    <w:lvl w:ilvl="4" w:tentative="0">
      <w:start w:val="1"/>
      <w:numFmt w:val="bullet"/>
      <w:lvlText w:val="•"/>
      <w:lvlJc w:val="left"/>
      <w:pPr>
        <w:ind w:left="4081" w:hanging="548"/>
      </w:pPr>
    </w:lvl>
    <w:lvl w:ilvl="5" w:tentative="0">
      <w:start w:val="1"/>
      <w:numFmt w:val="bullet"/>
      <w:lvlText w:val="•"/>
      <w:lvlJc w:val="left"/>
      <w:pPr>
        <w:ind w:left="4942" w:hanging="548"/>
      </w:pPr>
    </w:lvl>
    <w:lvl w:ilvl="6" w:tentative="0">
      <w:start w:val="1"/>
      <w:numFmt w:val="bullet"/>
      <w:lvlText w:val="•"/>
      <w:lvlJc w:val="left"/>
      <w:pPr>
        <w:ind w:left="5802" w:hanging="547"/>
      </w:pPr>
    </w:lvl>
    <w:lvl w:ilvl="7" w:tentative="0">
      <w:start w:val="1"/>
      <w:numFmt w:val="bullet"/>
      <w:lvlText w:val="•"/>
      <w:lvlJc w:val="left"/>
      <w:pPr>
        <w:ind w:left="6662" w:hanging="547"/>
      </w:pPr>
    </w:lvl>
    <w:lvl w:ilvl="8" w:tentative="0">
      <w:start w:val="1"/>
      <w:numFmt w:val="bullet"/>
      <w:lvlText w:val="•"/>
      <w:lvlJc w:val="left"/>
      <w:pPr>
        <w:ind w:left="7523" w:hanging="548"/>
      </w:pPr>
    </w:lvl>
  </w:abstractNum>
  <w:abstractNum w:abstractNumId="1">
    <w:nsid w:val="BF205925"/>
    <w:multiLevelType w:val="multilevel"/>
    <w:tmpl w:val="BF205925"/>
    <w:lvl w:ilvl="0" w:tentative="0">
      <w:start w:val="1"/>
      <w:numFmt w:val="lowerLetter"/>
      <w:lvlText w:val="(%1)."/>
      <w:lvlJc w:val="left"/>
      <w:pPr>
        <w:ind w:left="551" w:hanging="452"/>
      </w:pPr>
      <w:rPr>
        <w:rFonts w:ascii="Carlito" w:hAnsi="Carlito" w:eastAsia="Carlito" w:cs="Carlito"/>
        <w:b/>
        <w:sz w:val="28"/>
        <w:szCs w:val="28"/>
      </w:rPr>
    </w:lvl>
    <w:lvl w:ilvl="1" w:tentative="0">
      <w:start w:val="1"/>
      <w:numFmt w:val="bullet"/>
      <w:lvlText w:val="•"/>
      <w:lvlJc w:val="left"/>
      <w:pPr>
        <w:ind w:left="1428" w:hanging="451"/>
      </w:pPr>
    </w:lvl>
    <w:lvl w:ilvl="2" w:tentative="0">
      <w:start w:val="1"/>
      <w:numFmt w:val="bullet"/>
      <w:lvlText w:val="•"/>
      <w:lvlJc w:val="left"/>
      <w:pPr>
        <w:ind w:left="2296" w:hanging="452"/>
      </w:pPr>
    </w:lvl>
    <w:lvl w:ilvl="3" w:tentative="0">
      <w:start w:val="1"/>
      <w:numFmt w:val="bullet"/>
      <w:lvlText w:val="•"/>
      <w:lvlJc w:val="left"/>
      <w:pPr>
        <w:ind w:left="3165" w:hanging="452"/>
      </w:pPr>
    </w:lvl>
    <w:lvl w:ilvl="4" w:tentative="0">
      <w:start w:val="1"/>
      <w:numFmt w:val="bullet"/>
      <w:lvlText w:val="•"/>
      <w:lvlJc w:val="left"/>
      <w:pPr>
        <w:ind w:left="4033" w:hanging="452"/>
      </w:pPr>
    </w:lvl>
    <w:lvl w:ilvl="5" w:tentative="0">
      <w:start w:val="1"/>
      <w:numFmt w:val="bullet"/>
      <w:lvlText w:val="•"/>
      <w:lvlJc w:val="left"/>
      <w:pPr>
        <w:ind w:left="4902" w:hanging="452"/>
      </w:pPr>
    </w:lvl>
    <w:lvl w:ilvl="6" w:tentative="0">
      <w:start w:val="1"/>
      <w:numFmt w:val="bullet"/>
      <w:lvlText w:val="•"/>
      <w:lvlJc w:val="left"/>
      <w:pPr>
        <w:ind w:left="5770" w:hanging="452"/>
      </w:pPr>
    </w:lvl>
    <w:lvl w:ilvl="7" w:tentative="0">
      <w:start w:val="1"/>
      <w:numFmt w:val="bullet"/>
      <w:lvlText w:val="•"/>
      <w:lvlJc w:val="left"/>
      <w:pPr>
        <w:ind w:left="6638" w:hanging="452"/>
      </w:pPr>
    </w:lvl>
    <w:lvl w:ilvl="8" w:tentative="0">
      <w:start w:val="1"/>
      <w:numFmt w:val="bullet"/>
      <w:lvlText w:val="•"/>
      <w:lvlJc w:val="left"/>
      <w:pPr>
        <w:ind w:left="7507" w:hanging="452"/>
      </w:pPr>
    </w:lvl>
  </w:abstractNum>
  <w:abstractNum w:abstractNumId="2">
    <w:nsid w:val="CF092B84"/>
    <w:multiLevelType w:val="multilevel"/>
    <w:tmpl w:val="CF092B84"/>
    <w:lvl w:ilvl="0" w:tentative="0">
      <w:start w:val="17"/>
      <w:numFmt w:val="upperLetter"/>
      <w:lvlText w:val="%1"/>
      <w:lvlJc w:val="left"/>
      <w:pPr>
        <w:ind w:left="647" w:hanging="548"/>
      </w:pPr>
    </w:lvl>
    <w:lvl w:ilvl="1" w:tentative="0">
      <w:start w:val="1"/>
      <w:numFmt w:val="decimal"/>
      <w:lvlText w:val="%1.%2."/>
      <w:lvlJc w:val="left"/>
      <w:pPr>
        <w:ind w:left="647" w:hanging="548"/>
      </w:pPr>
      <w:rPr>
        <w:rFonts w:ascii="Carlito" w:hAnsi="Carlito" w:eastAsia="Carlito" w:cs="Carlito"/>
        <w:b/>
        <w:sz w:val="28"/>
        <w:szCs w:val="28"/>
      </w:rPr>
    </w:lvl>
    <w:lvl w:ilvl="2" w:tentative="0">
      <w:start w:val="1"/>
      <w:numFmt w:val="bullet"/>
      <w:lvlText w:val="•"/>
      <w:lvlJc w:val="left"/>
      <w:pPr>
        <w:ind w:left="2360" w:hanging="548"/>
      </w:pPr>
    </w:lvl>
    <w:lvl w:ilvl="3" w:tentative="0">
      <w:start w:val="1"/>
      <w:numFmt w:val="bullet"/>
      <w:lvlText w:val="•"/>
      <w:lvlJc w:val="left"/>
      <w:pPr>
        <w:ind w:left="3221" w:hanging="548"/>
      </w:pPr>
    </w:lvl>
    <w:lvl w:ilvl="4" w:tentative="0">
      <w:start w:val="1"/>
      <w:numFmt w:val="bullet"/>
      <w:lvlText w:val="•"/>
      <w:lvlJc w:val="left"/>
      <w:pPr>
        <w:ind w:left="4081" w:hanging="548"/>
      </w:pPr>
    </w:lvl>
    <w:lvl w:ilvl="5" w:tentative="0">
      <w:start w:val="1"/>
      <w:numFmt w:val="bullet"/>
      <w:lvlText w:val="•"/>
      <w:lvlJc w:val="left"/>
      <w:pPr>
        <w:ind w:left="4942" w:hanging="548"/>
      </w:pPr>
    </w:lvl>
    <w:lvl w:ilvl="6" w:tentative="0">
      <w:start w:val="1"/>
      <w:numFmt w:val="bullet"/>
      <w:lvlText w:val="•"/>
      <w:lvlJc w:val="left"/>
      <w:pPr>
        <w:ind w:left="5802" w:hanging="547"/>
      </w:pPr>
    </w:lvl>
    <w:lvl w:ilvl="7" w:tentative="0">
      <w:start w:val="1"/>
      <w:numFmt w:val="bullet"/>
      <w:lvlText w:val="•"/>
      <w:lvlJc w:val="left"/>
      <w:pPr>
        <w:ind w:left="6662" w:hanging="547"/>
      </w:pPr>
    </w:lvl>
    <w:lvl w:ilvl="8" w:tentative="0">
      <w:start w:val="1"/>
      <w:numFmt w:val="bullet"/>
      <w:lvlText w:val="•"/>
      <w:lvlJc w:val="left"/>
      <w:pPr>
        <w:ind w:left="7523" w:hanging="548"/>
      </w:pPr>
    </w:lvl>
  </w:abstractNum>
  <w:abstractNum w:abstractNumId="3">
    <w:nsid w:val="0053208E"/>
    <w:multiLevelType w:val="multilevel"/>
    <w:tmpl w:val="0053208E"/>
    <w:lvl w:ilvl="0" w:tentative="0">
      <w:start w:val="17"/>
      <w:numFmt w:val="upperLetter"/>
      <w:lvlText w:val="%1"/>
      <w:lvlJc w:val="left"/>
      <w:pPr>
        <w:ind w:left="100" w:hanging="548"/>
      </w:pPr>
    </w:lvl>
    <w:lvl w:ilvl="1" w:tentative="0">
      <w:start w:val="1"/>
      <w:numFmt w:val="decimal"/>
      <w:lvlText w:val="%1.%2."/>
      <w:lvlJc w:val="left"/>
      <w:pPr>
        <w:ind w:left="100" w:hanging="548"/>
      </w:pPr>
      <w:rPr>
        <w:rFonts w:ascii="Carlito" w:hAnsi="Carlito" w:eastAsia="Carlito" w:cs="Carlito"/>
        <w:b/>
        <w:sz w:val="28"/>
        <w:szCs w:val="28"/>
      </w:rPr>
    </w:lvl>
    <w:lvl w:ilvl="2" w:tentative="0">
      <w:start w:val="1"/>
      <w:numFmt w:val="bullet"/>
      <w:lvlText w:val="•"/>
      <w:lvlJc w:val="left"/>
      <w:pPr>
        <w:ind w:left="1928" w:hanging="548"/>
      </w:pPr>
    </w:lvl>
    <w:lvl w:ilvl="3" w:tentative="0">
      <w:start w:val="1"/>
      <w:numFmt w:val="bullet"/>
      <w:lvlText w:val="•"/>
      <w:lvlJc w:val="left"/>
      <w:pPr>
        <w:ind w:left="2843" w:hanging="548"/>
      </w:pPr>
    </w:lvl>
    <w:lvl w:ilvl="4" w:tentative="0">
      <w:start w:val="1"/>
      <w:numFmt w:val="bullet"/>
      <w:lvlText w:val="•"/>
      <w:lvlJc w:val="left"/>
      <w:pPr>
        <w:ind w:left="3757" w:hanging="548"/>
      </w:pPr>
    </w:lvl>
    <w:lvl w:ilvl="5" w:tentative="0">
      <w:start w:val="1"/>
      <w:numFmt w:val="bullet"/>
      <w:lvlText w:val="•"/>
      <w:lvlJc w:val="left"/>
      <w:pPr>
        <w:ind w:left="4672" w:hanging="548"/>
      </w:pPr>
    </w:lvl>
    <w:lvl w:ilvl="6" w:tentative="0">
      <w:start w:val="1"/>
      <w:numFmt w:val="bullet"/>
      <w:lvlText w:val="•"/>
      <w:lvlJc w:val="left"/>
      <w:pPr>
        <w:ind w:left="5586" w:hanging="548"/>
      </w:pPr>
    </w:lvl>
    <w:lvl w:ilvl="7" w:tentative="0">
      <w:start w:val="1"/>
      <w:numFmt w:val="bullet"/>
      <w:lvlText w:val="•"/>
      <w:lvlJc w:val="left"/>
      <w:pPr>
        <w:ind w:left="6500" w:hanging="548"/>
      </w:pPr>
    </w:lvl>
    <w:lvl w:ilvl="8" w:tentative="0">
      <w:start w:val="1"/>
      <w:numFmt w:val="bullet"/>
      <w:lvlText w:val="•"/>
      <w:lvlJc w:val="left"/>
      <w:pPr>
        <w:ind w:left="7415" w:hanging="548"/>
      </w:pPr>
    </w:lvl>
  </w:abstractNum>
  <w:abstractNum w:abstractNumId="4">
    <w:nsid w:val="03D62ECE"/>
    <w:multiLevelType w:val="multilevel"/>
    <w:tmpl w:val="03D62ECE"/>
    <w:lvl w:ilvl="0" w:tentative="0">
      <w:start w:val="17"/>
      <w:numFmt w:val="upperLetter"/>
      <w:lvlText w:val="%1"/>
      <w:lvlJc w:val="left"/>
      <w:pPr>
        <w:ind w:left="647" w:hanging="548"/>
      </w:pPr>
    </w:lvl>
    <w:lvl w:ilvl="1" w:tentative="0">
      <w:start w:val="1"/>
      <w:numFmt w:val="decimal"/>
      <w:lvlText w:val="%1.%2."/>
      <w:lvlJc w:val="left"/>
      <w:pPr>
        <w:ind w:left="647" w:hanging="548"/>
      </w:pPr>
      <w:rPr>
        <w:rFonts w:ascii="Carlito" w:hAnsi="Carlito" w:eastAsia="Carlito" w:cs="Carlito"/>
        <w:b/>
        <w:sz w:val="28"/>
        <w:szCs w:val="28"/>
      </w:rPr>
    </w:lvl>
    <w:lvl w:ilvl="2" w:tentative="0">
      <w:start w:val="1"/>
      <w:numFmt w:val="bullet"/>
      <w:lvlText w:val="•"/>
      <w:lvlJc w:val="left"/>
      <w:pPr>
        <w:ind w:left="2360" w:hanging="548"/>
      </w:pPr>
    </w:lvl>
    <w:lvl w:ilvl="3" w:tentative="0">
      <w:start w:val="1"/>
      <w:numFmt w:val="bullet"/>
      <w:lvlText w:val="•"/>
      <w:lvlJc w:val="left"/>
      <w:pPr>
        <w:ind w:left="3221" w:hanging="548"/>
      </w:pPr>
    </w:lvl>
    <w:lvl w:ilvl="4" w:tentative="0">
      <w:start w:val="1"/>
      <w:numFmt w:val="bullet"/>
      <w:lvlText w:val="•"/>
      <w:lvlJc w:val="left"/>
      <w:pPr>
        <w:ind w:left="4081" w:hanging="548"/>
      </w:pPr>
    </w:lvl>
    <w:lvl w:ilvl="5" w:tentative="0">
      <w:start w:val="1"/>
      <w:numFmt w:val="bullet"/>
      <w:lvlText w:val="•"/>
      <w:lvlJc w:val="left"/>
      <w:pPr>
        <w:ind w:left="4942" w:hanging="548"/>
      </w:pPr>
    </w:lvl>
    <w:lvl w:ilvl="6" w:tentative="0">
      <w:start w:val="1"/>
      <w:numFmt w:val="bullet"/>
      <w:lvlText w:val="•"/>
      <w:lvlJc w:val="left"/>
      <w:pPr>
        <w:ind w:left="5802" w:hanging="547"/>
      </w:pPr>
    </w:lvl>
    <w:lvl w:ilvl="7" w:tentative="0">
      <w:start w:val="1"/>
      <w:numFmt w:val="bullet"/>
      <w:lvlText w:val="•"/>
      <w:lvlJc w:val="left"/>
      <w:pPr>
        <w:ind w:left="6662" w:hanging="547"/>
      </w:pPr>
    </w:lvl>
    <w:lvl w:ilvl="8" w:tentative="0">
      <w:start w:val="1"/>
      <w:numFmt w:val="bullet"/>
      <w:lvlText w:val="•"/>
      <w:lvlJc w:val="left"/>
      <w:pPr>
        <w:ind w:left="7523" w:hanging="548"/>
      </w:pPr>
    </w:lvl>
  </w:abstractNum>
  <w:abstractNum w:abstractNumId="5">
    <w:nsid w:val="25B654F3"/>
    <w:multiLevelType w:val="multilevel"/>
    <w:tmpl w:val="25B654F3"/>
    <w:lvl w:ilvl="0" w:tentative="0">
      <w:start w:val="17"/>
      <w:numFmt w:val="upperLetter"/>
      <w:lvlText w:val="%1"/>
      <w:lvlJc w:val="left"/>
      <w:pPr>
        <w:ind w:left="647" w:hanging="548"/>
      </w:pPr>
    </w:lvl>
    <w:lvl w:ilvl="1" w:tentative="0">
      <w:start w:val="1"/>
      <w:numFmt w:val="decimal"/>
      <w:lvlText w:val="%1.%2."/>
      <w:lvlJc w:val="left"/>
      <w:pPr>
        <w:ind w:left="647" w:hanging="548"/>
      </w:pPr>
      <w:rPr>
        <w:rFonts w:ascii="Carlito" w:hAnsi="Carlito" w:eastAsia="Carlito" w:cs="Carlito"/>
        <w:b/>
        <w:sz w:val="28"/>
        <w:szCs w:val="28"/>
      </w:rPr>
    </w:lvl>
    <w:lvl w:ilvl="2" w:tentative="0">
      <w:start w:val="1"/>
      <w:numFmt w:val="bullet"/>
      <w:lvlText w:val="•"/>
      <w:lvlJc w:val="left"/>
      <w:pPr>
        <w:ind w:left="2360" w:hanging="548"/>
      </w:pPr>
    </w:lvl>
    <w:lvl w:ilvl="3" w:tentative="0">
      <w:start w:val="1"/>
      <w:numFmt w:val="bullet"/>
      <w:lvlText w:val="•"/>
      <w:lvlJc w:val="left"/>
      <w:pPr>
        <w:ind w:left="3221" w:hanging="548"/>
      </w:pPr>
    </w:lvl>
    <w:lvl w:ilvl="4" w:tentative="0">
      <w:start w:val="1"/>
      <w:numFmt w:val="bullet"/>
      <w:lvlText w:val="•"/>
      <w:lvlJc w:val="left"/>
      <w:pPr>
        <w:ind w:left="4081" w:hanging="548"/>
      </w:pPr>
    </w:lvl>
    <w:lvl w:ilvl="5" w:tentative="0">
      <w:start w:val="1"/>
      <w:numFmt w:val="bullet"/>
      <w:lvlText w:val="•"/>
      <w:lvlJc w:val="left"/>
      <w:pPr>
        <w:ind w:left="4942" w:hanging="548"/>
      </w:pPr>
    </w:lvl>
    <w:lvl w:ilvl="6" w:tentative="0">
      <w:start w:val="1"/>
      <w:numFmt w:val="bullet"/>
      <w:lvlText w:val="•"/>
      <w:lvlJc w:val="left"/>
      <w:pPr>
        <w:ind w:left="5802" w:hanging="547"/>
      </w:pPr>
    </w:lvl>
    <w:lvl w:ilvl="7" w:tentative="0">
      <w:start w:val="1"/>
      <w:numFmt w:val="bullet"/>
      <w:lvlText w:val="•"/>
      <w:lvlJc w:val="left"/>
      <w:pPr>
        <w:ind w:left="6662" w:hanging="547"/>
      </w:pPr>
    </w:lvl>
    <w:lvl w:ilvl="8" w:tentative="0">
      <w:start w:val="1"/>
      <w:numFmt w:val="bullet"/>
      <w:lvlText w:val="•"/>
      <w:lvlJc w:val="left"/>
      <w:pPr>
        <w:ind w:left="7523" w:hanging="548"/>
      </w:pPr>
    </w:lvl>
  </w:abstractNum>
  <w:abstractNum w:abstractNumId="6">
    <w:nsid w:val="59ADCABA"/>
    <w:multiLevelType w:val="multilevel"/>
    <w:tmpl w:val="59ADCABA"/>
    <w:lvl w:ilvl="0" w:tentative="0">
      <w:start w:val="17"/>
      <w:numFmt w:val="upperLetter"/>
      <w:lvlText w:val="%1"/>
      <w:lvlJc w:val="left"/>
      <w:pPr>
        <w:ind w:left="647" w:hanging="548"/>
      </w:pPr>
    </w:lvl>
    <w:lvl w:ilvl="1" w:tentative="0">
      <w:start w:val="1"/>
      <w:numFmt w:val="decimal"/>
      <w:lvlText w:val="%1.%2."/>
      <w:lvlJc w:val="left"/>
      <w:pPr>
        <w:ind w:left="647" w:hanging="548"/>
      </w:pPr>
      <w:rPr>
        <w:rFonts w:ascii="Carlito" w:hAnsi="Carlito" w:eastAsia="Carlito" w:cs="Carlito"/>
        <w:b/>
        <w:sz w:val="28"/>
        <w:szCs w:val="28"/>
      </w:rPr>
    </w:lvl>
    <w:lvl w:ilvl="2" w:tentative="0">
      <w:start w:val="1"/>
      <w:numFmt w:val="bullet"/>
      <w:lvlText w:val="•"/>
      <w:lvlJc w:val="left"/>
      <w:pPr>
        <w:ind w:left="2360" w:hanging="548"/>
      </w:pPr>
    </w:lvl>
    <w:lvl w:ilvl="3" w:tentative="0">
      <w:start w:val="1"/>
      <w:numFmt w:val="bullet"/>
      <w:lvlText w:val="•"/>
      <w:lvlJc w:val="left"/>
      <w:pPr>
        <w:ind w:left="3221" w:hanging="548"/>
      </w:pPr>
    </w:lvl>
    <w:lvl w:ilvl="4" w:tentative="0">
      <w:start w:val="1"/>
      <w:numFmt w:val="bullet"/>
      <w:lvlText w:val="•"/>
      <w:lvlJc w:val="left"/>
      <w:pPr>
        <w:ind w:left="4081" w:hanging="548"/>
      </w:pPr>
    </w:lvl>
    <w:lvl w:ilvl="5" w:tentative="0">
      <w:start w:val="1"/>
      <w:numFmt w:val="bullet"/>
      <w:lvlText w:val="•"/>
      <w:lvlJc w:val="left"/>
      <w:pPr>
        <w:ind w:left="4942" w:hanging="548"/>
      </w:pPr>
    </w:lvl>
    <w:lvl w:ilvl="6" w:tentative="0">
      <w:start w:val="1"/>
      <w:numFmt w:val="bullet"/>
      <w:lvlText w:val="•"/>
      <w:lvlJc w:val="left"/>
      <w:pPr>
        <w:ind w:left="5802" w:hanging="547"/>
      </w:pPr>
    </w:lvl>
    <w:lvl w:ilvl="7" w:tentative="0">
      <w:start w:val="1"/>
      <w:numFmt w:val="bullet"/>
      <w:lvlText w:val="•"/>
      <w:lvlJc w:val="left"/>
      <w:pPr>
        <w:ind w:left="6662" w:hanging="547"/>
      </w:pPr>
    </w:lvl>
    <w:lvl w:ilvl="8" w:tentative="0">
      <w:start w:val="1"/>
      <w:numFmt w:val="bullet"/>
      <w:lvlText w:val="•"/>
      <w:lvlJc w:val="left"/>
      <w:pPr>
        <w:ind w:left="7523" w:hanging="548"/>
      </w:pPr>
    </w:lvl>
  </w:abstractNum>
  <w:abstractNum w:abstractNumId="7">
    <w:nsid w:val="72183CF9"/>
    <w:multiLevelType w:val="multilevel"/>
    <w:tmpl w:val="72183CF9"/>
    <w:lvl w:ilvl="0" w:tentative="0">
      <w:start w:val="17"/>
      <w:numFmt w:val="upperLetter"/>
      <w:lvlText w:val="%1"/>
      <w:lvlJc w:val="left"/>
      <w:pPr>
        <w:ind w:left="647" w:hanging="548"/>
      </w:pPr>
    </w:lvl>
    <w:lvl w:ilvl="1" w:tentative="0">
      <w:start w:val="1"/>
      <w:numFmt w:val="decimal"/>
      <w:lvlText w:val="%1.%2."/>
      <w:lvlJc w:val="left"/>
      <w:pPr>
        <w:ind w:left="647" w:hanging="548"/>
      </w:pPr>
      <w:rPr>
        <w:rFonts w:ascii="Carlito" w:hAnsi="Carlito" w:eastAsia="Carlito" w:cs="Carlito"/>
        <w:b/>
        <w:sz w:val="28"/>
        <w:szCs w:val="28"/>
      </w:rPr>
    </w:lvl>
    <w:lvl w:ilvl="2" w:tentative="0">
      <w:start w:val="1"/>
      <w:numFmt w:val="bullet"/>
      <w:lvlText w:val="•"/>
      <w:lvlJc w:val="left"/>
      <w:pPr>
        <w:ind w:left="2360" w:hanging="548"/>
      </w:pPr>
    </w:lvl>
    <w:lvl w:ilvl="3" w:tentative="0">
      <w:start w:val="1"/>
      <w:numFmt w:val="bullet"/>
      <w:lvlText w:val="•"/>
      <w:lvlJc w:val="left"/>
      <w:pPr>
        <w:ind w:left="3221" w:hanging="548"/>
      </w:pPr>
    </w:lvl>
    <w:lvl w:ilvl="4" w:tentative="0">
      <w:start w:val="1"/>
      <w:numFmt w:val="bullet"/>
      <w:lvlText w:val="•"/>
      <w:lvlJc w:val="left"/>
      <w:pPr>
        <w:ind w:left="4081" w:hanging="548"/>
      </w:pPr>
    </w:lvl>
    <w:lvl w:ilvl="5" w:tentative="0">
      <w:start w:val="1"/>
      <w:numFmt w:val="bullet"/>
      <w:lvlText w:val="•"/>
      <w:lvlJc w:val="left"/>
      <w:pPr>
        <w:ind w:left="4942" w:hanging="548"/>
      </w:pPr>
    </w:lvl>
    <w:lvl w:ilvl="6" w:tentative="0">
      <w:start w:val="1"/>
      <w:numFmt w:val="bullet"/>
      <w:lvlText w:val="•"/>
      <w:lvlJc w:val="left"/>
      <w:pPr>
        <w:ind w:left="5802" w:hanging="547"/>
      </w:pPr>
    </w:lvl>
    <w:lvl w:ilvl="7" w:tentative="0">
      <w:start w:val="1"/>
      <w:numFmt w:val="bullet"/>
      <w:lvlText w:val="•"/>
      <w:lvlJc w:val="left"/>
      <w:pPr>
        <w:ind w:left="6662" w:hanging="547"/>
      </w:pPr>
    </w:lvl>
    <w:lvl w:ilvl="8" w:tentative="0">
      <w:start w:val="1"/>
      <w:numFmt w:val="bullet"/>
      <w:lvlText w:val="•"/>
      <w:lvlJc w:val="left"/>
      <w:pPr>
        <w:ind w:left="7523" w:hanging="548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hdrShapeDefaults>
    <o:shapelayout v:ext="edit">
      <o:idmap v:ext="edit" data="2"/>
    </o:shapelayout>
  </w:hdrShapeDefaults>
  <w:compat>
    <w:compatSetting w:name="compatibilityMode" w:uri="http://schemas.microsoft.com/office/word" w:val="15"/>
  </w:compat>
  <w:rsids>
    <w:rsidRoot w:val="00000000"/>
    <w:rsid w:val="6C505F5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rlito" w:hAnsi="Carlito" w:eastAsia="Carlito" w:cs="Carlito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rlito" w:hAnsi="Carlito" w:eastAsia="Carlito" w:cs="Carlito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0"/>
    <w:pPr>
      <w:spacing w:before="28"/>
      <w:ind w:left="1459" w:right="1479"/>
      <w:jc w:val="center"/>
    </w:pPr>
    <w:rPr>
      <w:b/>
      <w:sz w:val="36"/>
      <w:szCs w:val="36"/>
    </w:rPr>
  </w:style>
  <w:style w:type="paragraph" w:styleId="3">
    <w:name w:val="heading 2"/>
    <w:basedOn w:val="1"/>
    <w:next w:val="1"/>
    <w:uiPriority w:val="0"/>
    <w:pPr>
      <w:ind w:left="100"/>
    </w:pPr>
    <w:rPr>
      <w:b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9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1027"/>
    <customShpInfo spid="_x0000_s1028"/>
    <customShpInfo spid="_x0000_s102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Office_11.2.0.9684_F1E327BC-269C-435d-A152-05C5408002CA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2020-09-29T09:05:39Z</dcterms:created>
  <dc:creator>S K Nayak</dc:creator>
  <cp:lastModifiedBy>S K Nayak</cp:lastModifiedBy>
  <dcterms:modified xsi:type="dcterms:W3CDTF">2020-09-29T09:06:46Z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2057-11.2.0.9684</vt:lpwstr>
  </property>
</Properties>
</file>